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5328"/>
        <w:gridCol w:w="2251"/>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E32E7E4">
            <w:pPr>
              <w:rPr>
                <w:rFonts w:hint="default"/>
                <w:vertAlign w:val="baseline"/>
                <w:lang w:val="en-US"/>
              </w:rPr>
            </w:pPr>
            <w:r>
              <w:rPr>
                <w:rFonts w:hint="default"/>
                <w:vertAlign w:val="baseline"/>
                <w:lang w:val="en-US"/>
              </w:rPr>
              <w:t>Task</w:t>
            </w:r>
          </w:p>
        </w:tc>
        <w:tc>
          <w:tcPr>
            <w:tcW w:w="5328" w:type="dxa"/>
          </w:tcPr>
          <w:p w14:paraId="71EA5EF7">
            <w:pPr>
              <w:rPr>
                <w:rFonts w:hint="default"/>
                <w:vertAlign w:val="baseline"/>
                <w:lang w:val="en-US"/>
              </w:rPr>
            </w:pPr>
            <w:r>
              <w:rPr>
                <w:rFonts w:hint="default"/>
                <w:vertAlign w:val="baseline"/>
                <w:lang w:val="en-US"/>
              </w:rPr>
              <w:t>Where to find code</w:t>
            </w:r>
          </w:p>
        </w:tc>
        <w:tc>
          <w:tcPr>
            <w:tcW w:w="2251"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43B452DD">
            <w:pPr>
              <w:rPr>
                <w:rFonts w:hint="default"/>
                <w:vertAlign w:val="baseline"/>
                <w:lang w:val="en-US"/>
              </w:rPr>
            </w:pPr>
            <w:r>
              <w:rPr>
                <w:rFonts w:hint="default"/>
                <w:vertAlign w:val="baseline"/>
                <w:lang w:val="en-US"/>
              </w:rPr>
              <w:t>1</w:t>
            </w:r>
          </w:p>
        </w:tc>
        <w:tc>
          <w:tcPr>
            <w:tcW w:w="5328" w:type="dxa"/>
          </w:tcPr>
          <w:p w14:paraId="0D2D270D">
            <w:pPr>
              <w:rPr>
                <w:vertAlign w:val="baseline"/>
              </w:rPr>
            </w:pPr>
            <w:r>
              <w:rPr>
                <w:rFonts w:hint="default"/>
                <w:vertAlign w:val="baseline"/>
              </w:rPr>
              <w:t>In the problematic service’s description</w:t>
            </w:r>
          </w:p>
        </w:tc>
        <w:tc>
          <w:tcPr>
            <w:tcW w:w="2251"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89A9848">
            <w:pPr>
              <w:rPr>
                <w:rFonts w:hint="default"/>
                <w:vertAlign w:val="baseline"/>
                <w:lang w:val="en-US"/>
              </w:rPr>
            </w:pPr>
            <w:r>
              <w:rPr>
                <w:rFonts w:hint="default"/>
                <w:vertAlign w:val="baseline"/>
                <w:lang w:val="en-US"/>
              </w:rPr>
              <w:t>2</w:t>
            </w:r>
          </w:p>
        </w:tc>
        <w:tc>
          <w:tcPr>
            <w:tcW w:w="5328" w:type="dxa"/>
          </w:tcPr>
          <w:p w14:paraId="76F706A6">
            <w:pPr>
              <w:rPr>
                <w:rFonts w:hint="default"/>
                <w:vertAlign w:val="baseline"/>
                <w:lang w:val="en-US"/>
              </w:rPr>
            </w:pPr>
            <w:r>
              <w:rPr>
                <w:rFonts w:hint="default"/>
                <w:vertAlign w:val="baseline"/>
                <w:lang w:val="en-US"/>
              </w:rPr>
              <w:t>In a comment in a relevant file</w:t>
            </w:r>
          </w:p>
        </w:tc>
        <w:tc>
          <w:tcPr>
            <w:tcW w:w="2251"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43B0029">
            <w:pPr>
              <w:rPr>
                <w:rFonts w:hint="default"/>
                <w:vertAlign w:val="baseline"/>
                <w:lang w:val="en-US"/>
              </w:rPr>
            </w:pPr>
            <w:r>
              <w:rPr>
                <w:rFonts w:hint="default"/>
                <w:vertAlign w:val="baseline"/>
                <w:lang w:val="en-US"/>
              </w:rPr>
              <w:t>3</w:t>
            </w:r>
          </w:p>
        </w:tc>
        <w:tc>
          <w:tcPr>
            <w:tcW w:w="5328" w:type="dxa"/>
          </w:tcPr>
          <w:p w14:paraId="0E1D94C0">
            <w:pPr>
              <w:rPr>
                <w:vertAlign w:val="baseline"/>
              </w:rPr>
            </w:pPr>
            <w:r>
              <w:rPr>
                <w:rFonts w:hint="default"/>
                <w:vertAlign w:val="baseline"/>
              </w:rPr>
              <w:t>In the running script’s output</w:t>
            </w:r>
          </w:p>
        </w:tc>
        <w:tc>
          <w:tcPr>
            <w:tcW w:w="2251"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2C44DB67">
            <w:pPr>
              <w:rPr>
                <w:rFonts w:hint="default"/>
                <w:vertAlign w:val="baseline"/>
                <w:lang w:val="en-US"/>
              </w:rPr>
            </w:pPr>
            <w:r>
              <w:rPr>
                <w:rFonts w:hint="default"/>
                <w:vertAlign w:val="baseline"/>
                <w:lang w:val="en-US"/>
              </w:rPr>
              <w:t>4</w:t>
            </w:r>
          </w:p>
        </w:tc>
        <w:tc>
          <w:tcPr>
            <w:tcW w:w="5328" w:type="dxa"/>
          </w:tcPr>
          <w:p w14:paraId="150F090F">
            <w:pPr>
              <w:rPr>
                <w:vertAlign w:val="baseline"/>
              </w:rPr>
            </w:pPr>
            <w:r>
              <w:rPr>
                <w:rFonts w:hint="default"/>
                <w:vertAlign w:val="baseline"/>
              </w:rPr>
              <w:t>In the name of the problematic process/file</w:t>
            </w:r>
          </w:p>
        </w:tc>
        <w:tc>
          <w:tcPr>
            <w:tcW w:w="2251" w:type="dxa"/>
          </w:tcPr>
          <w:p w14:paraId="35AF5F2A">
            <w:pPr>
              <w:rPr>
                <w:vertAlign w:val="baseline"/>
              </w:rPr>
            </w:pP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0C6800C7">
            <w:pPr>
              <w:rPr>
                <w:rFonts w:hint="default"/>
                <w:vertAlign w:val="baseline"/>
                <w:lang w:val="en-US"/>
              </w:rPr>
            </w:pPr>
            <w:r>
              <w:rPr>
                <w:rFonts w:hint="default"/>
                <w:vertAlign w:val="baseline"/>
                <w:lang w:val="en-US"/>
              </w:rPr>
              <w:t>5</w:t>
            </w:r>
          </w:p>
        </w:tc>
        <w:tc>
          <w:tcPr>
            <w:tcW w:w="5328" w:type="dxa"/>
          </w:tcPr>
          <w:p w14:paraId="3F3F2EB9">
            <w:pPr>
              <w:rPr>
                <w:vertAlign w:val="baseline"/>
              </w:rPr>
            </w:pPr>
            <w:r>
              <w:rPr>
                <w:rFonts w:hint="default"/>
                <w:vertAlign w:val="baseline"/>
              </w:rPr>
              <w:t>In the output of the running Python program</w:t>
            </w:r>
          </w:p>
        </w:tc>
        <w:tc>
          <w:tcPr>
            <w:tcW w:w="2251"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rPr>
      </w:pPr>
      <w:r>
        <w:rPr>
          <w:color w:val="auto"/>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538902C4">
      <w:pPr>
        <w:numPr>
          <w:ilvl w:val="0"/>
          <w:numId w:val="0"/>
        </w:numPr>
        <w:rPr>
          <w:b/>
          <w:bCs/>
        </w:rPr>
      </w:pPr>
    </w:p>
    <w:p w14:paraId="6C442B1C">
      <w:pPr>
        <w:pStyle w:val="2"/>
        <w:rPr>
          <w:color w:val="000000" w:themeColor="text1"/>
          <w14:textFill>
            <w14:solidFill>
              <w14:schemeClr w14:val="tx1"/>
            </w14:solidFill>
          </w14:textFill>
        </w:rPr>
      </w:pPr>
      <w:r>
        <w:rPr>
          <w:color w:val="000000" w:themeColor="text1"/>
          <w14:textFill>
            <w14:solidFill>
              <w14:schemeClr w14:val="tx1"/>
            </w14:solidFill>
          </w14:textFill>
        </w:rPr>
        <w:t>Task 3 Report</w:t>
      </w:r>
    </w:p>
    <w:p w14:paraId="004DF6AB">
      <w:pPr>
        <w:pStyle w:val="3"/>
        <w:rPr>
          <w:color w:val="000000" w:themeColor="text1"/>
          <w14:textFill>
            <w14:solidFill>
              <w14:schemeClr w14:val="tx1"/>
            </w14:solidFill>
          </w14:textFill>
        </w:rPr>
      </w:pPr>
      <w:r>
        <w:rPr>
          <w:color w:val="000000" w:themeColor="text1"/>
          <w14:textFill>
            <w14:solidFill>
              <w14:schemeClr w14:val="tx1"/>
            </w14:solidFill>
          </w14:textFill>
        </w:rPr>
        <w:t>Knowledge Base Entry</w:t>
      </w:r>
    </w:p>
    <w:p w14:paraId="5C8328D1">
      <w:pPr>
        <w:rPr>
          <w:color w:val="000000" w:themeColor="text1"/>
          <w14:textFill>
            <w14:solidFill>
              <w14:schemeClr w14:val="tx1"/>
            </w14:solidFill>
          </w14:textFill>
        </w:rPr>
      </w:pPr>
      <w:r>
        <w:rPr>
          <w:color w:val="000000" w:themeColor="text1"/>
          <w14:textFill>
            <w14:solidFill>
              <w14:schemeClr w14:val="tx1"/>
            </w14:solidFill>
          </w14:textFill>
        </w:rPr>
        <w:t>Title: Script not working from /opt/deployment – How I fixed it</w:t>
      </w:r>
    </w:p>
    <w:p w14:paraId="7FE0A823">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Introduction</w:t>
      </w:r>
    </w:p>
    <w:p w14:paraId="3F9DDDBB">
      <w:pPr>
        <w:rPr>
          <w:color w:val="000000" w:themeColor="text1"/>
          <w14:textFill>
            <w14:solidFill>
              <w14:schemeClr w14:val="tx1"/>
            </w14:solidFill>
          </w14:textFill>
        </w:rPr>
      </w:pPr>
      <w:r>
        <w:rPr>
          <w:color w:val="000000" w:themeColor="text1"/>
          <w14:textFill>
            <w14:solidFill>
              <w14:schemeClr w14:val="tx1"/>
            </w14:solidFill>
          </w14:textFill>
        </w:rPr>
        <w:t>This is about the problem I had when trying to run a deployment script from /opt/deployment. It was not working and saying ‘Permission denied’ or sometimes ‘Command not found’. I found it and fixed it.</w:t>
      </w:r>
    </w:p>
    <w:p w14:paraId="7CA68C8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Steps</w:t>
      </w:r>
    </w:p>
    <w:p w14:paraId="42AF00D4">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First I went to the folder using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try `</w:t>
      </w:r>
      <w:r>
        <w:rPr>
          <w:b/>
          <w:bCs/>
          <w:color w:val="000000" w:themeColor="text1"/>
          <w14:textFill>
            <w14:solidFill>
              <w14:schemeClr w14:val="tx1"/>
            </w14:solidFill>
          </w14:textFill>
        </w:rPr>
        <w:t>ls -l</w:t>
      </w:r>
      <w:r>
        <w:rPr>
          <w:color w:val="000000" w:themeColor="text1"/>
          <w14:textFill>
            <w14:solidFill>
              <w14:schemeClr w14:val="tx1"/>
            </w14:solidFill>
          </w14:textFill>
        </w:rPr>
        <w:t>` but it said total 0.</w:t>
      </w:r>
    </w:p>
    <w:p w14:paraId="3D0737E4">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11 - The specified file was not directly located</w:t>
      </w:r>
    </w:p>
    <w:p w14:paraId="6CC5078E">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2. So I used `</w:t>
      </w:r>
      <w:r>
        <w:rPr>
          <w:b/>
          <w:bCs/>
          <w:color w:val="000000" w:themeColor="text1"/>
          <w14:textFill>
            <w14:solidFill>
              <w14:schemeClr w14:val="tx1"/>
            </w14:solidFill>
          </w14:textFill>
        </w:rPr>
        <w:t>sudo find /opt -type f -name "*.sh"</w:t>
      </w:r>
      <w:r>
        <w:rPr>
          <w:color w:val="000000" w:themeColor="text1"/>
          <w14:textFill>
            <w14:solidFill>
              <w14:schemeClr w14:val="tx1"/>
            </w14:solidFill>
          </w14:textFill>
        </w:rPr>
        <w:t>` and found a hidden file `</w:t>
      </w:r>
      <w:r>
        <w:rPr>
          <w:b/>
          <w:bCs/>
          <w:color w:val="000000" w:themeColor="text1"/>
          <w14:textFill>
            <w14:solidFill>
              <w14:schemeClr w14:val="tx1"/>
            </w14:solidFill>
          </w14:textFill>
        </w:rPr>
        <w:t>.updateRunner.sh</w:t>
      </w:r>
      <w:r>
        <w:rPr>
          <w:color w:val="000000" w:themeColor="text1"/>
          <w14:textFill>
            <w14:solidFill>
              <w14:schemeClr w14:val="tx1"/>
            </w14:solidFill>
          </w14:textFill>
        </w:rPr>
        <w:t>`.</w:t>
      </w:r>
    </w:p>
    <w:p w14:paraId="27B9EB8D">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12 - Using find command to find shell scripts. </w:t>
      </w:r>
    </w:p>
    <w:p w14:paraId="7909A36C">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3. Then I did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gave permission using `</w:t>
      </w:r>
      <w:r>
        <w:rPr>
          <w:b/>
          <w:bCs/>
          <w:color w:val="000000" w:themeColor="text1"/>
          <w14:textFill>
            <w14:solidFill>
              <w14:schemeClr w14:val="tx1"/>
            </w14:solidFill>
          </w14:textFill>
        </w:rPr>
        <w:t>sudo chmod +x .updateRunner.sh</w:t>
      </w:r>
      <w:r>
        <w:rPr>
          <w:color w:val="000000" w:themeColor="text1"/>
          <w14:textFill>
            <w14:solidFill>
              <w14:schemeClr w14:val="tx1"/>
            </w14:solidFill>
          </w14:textFill>
        </w:rPr>
        <w:t>`.</w:t>
      </w:r>
    </w:p>
    <w:p w14:paraId="5CCC5FFA">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13 - Makihng it an executable using chmod and run it. </w:t>
      </w:r>
    </w:p>
    <w:p w14:paraId="394B0EFF">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4. After that I ran `</w:t>
      </w:r>
      <w:r>
        <w:rPr>
          <w:b/>
          <w:bCs/>
          <w:color w:val="000000" w:themeColor="text1"/>
          <w14:textFill>
            <w14:solidFill>
              <w14:schemeClr w14:val="tx1"/>
            </w14:solidFill>
          </w14:textFill>
        </w:rPr>
        <w:t>sudo ./.updateRunner.sh</w:t>
      </w:r>
      <w:r>
        <w:rPr>
          <w:color w:val="000000" w:themeColor="text1"/>
          <w14:textFill>
            <w14:solidFill>
              <w14:schemeClr w14:val="tx1"/>
            </w14:solidFill>
          </w14:textFill>
        </w:rPr>
        <w:t>` and it worked.</w:t>
      </w:r>
      <w:r>
        <w:rPr>
          <w:color w:val="000000" w:themeColor="text1"/>
          <w14:textFill>
            <w14:solidFill>
              <w14:schemeClr w14:val="tx1"/>
            </w14:solidFill>
          </w14:textFill>
        </w:rPr>
        <w:br w:type="textWrapping"/>
      </w:r>
      <w:r>
        <w:rPr>
          <w:color w:val="000000" w:themeColor="text1"/>
          <w14:textFill>
            <w14:solidFill>
              <w14:schemeClr w14:val="tx1"/>
            </w14:solidFill>
          </w14:textFill>
        </w:rPr>
        <w:t>5. The output showed ‘</w:t>
      </w:r>
      <w:r>
        <w:rPr>
          <w:b/>
          <w:bCs/>
          <w:color w:val="000000" w:themeColor="text1"/>
          <w14:textFill>
            <w14:solidFill>
              <w14:schemeClr w14:val="tx1"/>
            </w14:solidFill>
          </w14:textFill>
        </w:rPr>
        <w:t>Secret code is DEPLOY-6b0d63</w:t>
      </w:r>
      <w:r>
        <w:rPr>
          <w:color w:val="000000" w:themeColor="text1"/>
          <w14:textFill>
            <w14:solidFill>
              <w14:schemeClr w14:val="tx1"/>
            </w14:solidFill>
          </w14:textFill>
        </w:rPr>
        <w:t>’. Then it said Done.</w:t>
      </w:r>
    </w:p>
    <w:p w14:paraId="7B3C32E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What Was the Problem</w:t>
      </w:r>
    </w:p>
    <w:p w14:paraId="42CBC336">
      <w:pPr>
        <w:rPr>
          <w:color w:val="000000" w:themeColor="text1"/>
          <w14:textFill>
            <w14:solidFill>
              <w14:schemeClr w14:val="tx1"/>
            </w14:solidFill>
          </w14:textFill>
        </w:rPr>
      </w:pPr>
      <w:r>
        <w:rPr>
          <w:color w:val="000000" w:themeColor="text1"/>
          <w14:textFill>
            <w14:solidFill>
              <w14:schemeClr w14:val="tx1"/>
            </w14:solidFill>
          </w14:textFill>
        </w:rPr>
        <w:t>The problem was because the script was hidden (name start with dot) and it had no permission to run. After giving permission and using correct name, it worked.</w:t>
      </w:r>
    </w:p>
    <w:p w14:paraId="5F0BF075">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How I Solved It</w:t>
      </w:r>
    </w:p>
    <w:p w14:paraId="38E4F6F3">
      <w:r>
        <w:t>I gave execute permission and ran the file properly. Then it gave the secret code. So the problem was solved by setting correct permission and calling script correctly.</w:t>
      </w:r>
    </w:p>
    <w:p w14:paraId="35AAC960">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5CD4DA8D">
      <w:pPr>
        <w:pStyle w:val="3"/>
      </w:pPr>
      <w:r>
        <w:t>Theoretical Reflection</w:t>
      </w:r>
    </w:p>
    <w:p w14:paraId="6C297FB1">
      <w:r>
        <w:t xml:space="preserve">In Linux, every file has permission like read, write and execute. </w:t>
      </w:r>
      <w:r>
        <w:rPr>
          <w:rFonts w:hint="default"/>
          <w:lang w:val="en-US"/>
        </w:rPr>
        <w:t xml:space="preserve">And respective permissions should be given. </w:t>
      </w:r>
      <w:r>
        <w:t>For a file to run, it must have execute permission. Even if we can read the file, it will not run without execute. That is why when I try the script first it said ‘permission denied’.</w:t>
      </w:r>
      <w:r>
        <w:br w:type="textWrapping"/>
      </w:r>
      <w:r>
        <w:br w:type="textWrapping"/>
      </w:r>
      <w:r>
        <w:rPr>
          <w:rFonts w:hint="default"/>
          <w:lang w:val="en-US"/>
        </w:rPr>
        <w:t>P</w:t>
      </w:r>
      <w:r>
        <w:t>ermission and owner info</w:t>
      </w:r>
      <w:r>
        <w:rPr>
          <w:rFonts w:hint="default"/>
          <w:lang w:val="en-US"/>
        </w:rPr>
        <w:t xml:space="preserve"> is stored in </w:t>
      </w:r>
      <w:r>
        <w:t>metadata</w:t>
      </w:r>
      <w:r>
        <w:rPr>
          <w:rFonts w:hint="default"/>
          <w:lang w:val="en-US"/>
        </w:rPr>
        <w:t xml:space="preserve"> storage</w:t>
      </w:r>
      <w:r>
        <w:t>.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56EFB7D4">
      <w:pPr>
        <w:numPr>
          <w:ilvl w:val="0"/>
          <w:numId w:val="0"/>
        </w:numPr>
        <w:rPr>
          <w:b/>
          <w:bCs/>
        </w:rPr>
      </w:pPr>
    </w:p>
    <w:p w14:paraId="5109CF47">
      <w:pPr>
        <w:numPr>
          <w:ilvl w:val="0"/>
          <w:numId w:val="0"/>
        </w:numPr>
        <w:rPr>
          <w:b/>
          <w:bCs/>
        </w:rPr>
      </w:pPr>
    </w:p>
    <w:p w14:paraId="643B02E4">
      <w:pPr>
        <w:numPr>
          <w:ilvl w:val="0"/>
          <w:numId w:val="0"/>
        </w:numPr>
        <w:rPr>
          <w:b/>
          <w:bCs/>
        </w:rPr>
      </w:pPr>
    </w:p>
    <w:p w14:paraId="17224431">
      <w:pPr>
        <w:pStyle w:val="4"/>
        <w:rPr>
          <w:color w:val="auto"/>
          <w:sz w:val="24"/>
          <w:szCs w:val="24"/>
        </w:rPr>
      </w:pPr>
      <w:r>
        <w:rPr>
          <w:color w:val="auto"/>
          <w:sz w:val="24"/>
          <w:szCs w:val="24"/>
        </w:rPr>
        <w:t>What I Found</w:t>
      </w:r>
    </w:p>
    <w:p w14:paraId="5A8B27F5">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03DA6317">
      <w:pPr>
        <w:pStyle w:val="4"/>
        <w:rPr>
          <w:color w:val="auto"/>
        </w:rPr>
      </w:pPr>
      <w:r>
        <w:rPr>
          <w:color w:val="auto"/>
        </w:rPr>
        <w:t>How I Fixed</w:t>
      </w:r>
    </w:p>
    <w:p w14:paraId="5213A64C">
      <w:pPr>
        <w:rPr>
          <w:color w:val="auto"/>
        </w:rPr>
      </w:pPr>
      <w:r>
        <w:rPr>
          <w:color w:val="auto"/>
        </w:rPr>
        <w:t>I open the file, remove those bad lines, and save. Then I try again and it works. I also check firewall but it was not cause.</w:t>
      </w:r>
    </w:p>
    <w:p w14:paraId="2A0DEEFB">
      <w:pPr>
        <w:pStyle w:val="4"/>
        <w:rPr>
          <w:color w:val="auto"/>
        </w:rPr>
      </w:pPr>
      <w:r>
        <w:rPr>
          <w:color w:val="auto"/>
        </w:rPr>
        <w:t>Conclusion</w:t>
      </w:r>
    </w:p>
    <w:p w14:paraId="40884C16">
      <w:r>
        <w:t>So the issue was not with internet or firewall. It was hosts file mistake. By fixing that file, now website is working again.</w:t>
      </w:r>
    </w:p>
    <w:p w14:paraId="3050E5C2"/>
    <w:p w14:paraId="1A9426BA">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2718C30F">
      <w:r>
        <w:t xml:space="preserve">When we open a website, computer must know the IP address. For that, system check </w:t>
      </w:r>
      <w:r>
        <w:rPr>
          <w:b/>
          <w:bCs/>
        </w:rPr>
        <w:t>/etc/hosts</w:t>
      </w:r>
      <w:r>
        <w:t xml:space="preserve"> </w:t>
      </w:r>
      <w:r>
        <w:rPr>
          <w:b/>
          <w:bCs/>
        </w:rPr>
        <w:t>first</w:t>
      </w:r>
      <w:r>
        <w:t xml:space="preserve">. </w:t>
      </w:r>
      <w:r>
        <w:rPr>
          <w:b/>
          <w:bCs/>
        </w:rPr>
        <w:t>If nothing there, it ask from DNS server</w:t>
      </w:r>
      <w:r>
        <w:t xml:space="preserve">. </w:t>
      </w:r>
      <w:r>
        <w:rPr>
          <w:b/>
          <w:bCs/>
        </w:rPr>
        <w:t>In this case, /etc/hosts had flinders.edu.au as 127.0.0.1. That is loopback address. So it never go to real site</w:t>
      </w:r>
      <w:r>
        <w:t>, it just try to look inside itself.</w:t>
      </w:r>
      <w:r>
        <w:br w:type="textWrapping"/>
      </w:r>
      <w:r>
        <w:br w:type="textWrapping"/>
      </w:r>
      <w:r>
        <w:t>DNS means Domain Name System. It help to change names like google.com to real IP. But if host file lie, DNS is not used. So wrong entry in hosts file can make trouble like this.</w:t>
      </w:r>
      <w:r>
        <w:br w:type="textWrapping"/>
      </w:r>
      <w:r>
        <w:br w:type="textWrapping"/>
      </w:r>
      <w:r>
        <w:t>Firewall also can block websites. In Linux, iptables is used for firewall. It can block packets using IP, port or protocol. This call packet filtering. But in my case, iptables was not blocking anything. It was allowing all.</w:t>
      </w:r>
      <w:r>
        <w:br w:type="textWrapping"/>
      </w:r>
      <w:r>
        <w:br w:type="textWrapping"/>
      </w:r>
      <w:r>
        <w:t>So I learn that if website not work, first check DNS using ping, then check /etc/hosts for wrong line, then firewall. Always go step by step.</w:t>
      </w:r>
    </w:p>
    <w:p w14:paraId="2818CE8C">
      <w:pPr>
        <w:spacing w:line="240" w:lineRule="auto"/>
        <w:jc w:val="both"/>
        <w:rPr>
          <w:rFonts w:hint="default"/>
          <w:b/>
          <w:bCs/>
          <w:lang w:val="en-US"/>
        </w:rPr>
      </w:pPr>
    </w:p>
    <w:p w14:paraId="39A2E456">
      <w:pPr>
        <w:spacing w:line="240" w:lineRule="auto"/>
        <w:jc w:val="both"/>
        <w:rPr>
          <w:rFonts w:hint="default"/>
          <w:b/>
          <w:bCs/>
          <w:lang w:val="en-US"/>
        </w:rPr>
      </w:pPr>
    </w:p>
    <w:p w14:paraId="7E7FBE0D">
      <w:pPr>
        <w:spacing w:line="240" w:lineRule="auto"/>
        <w:jc w:val="both"/>
        <w:rPr>
          <w:rFonts w:hint="default"/>
          <w:b/>
          <w:bCs/>
          <w:lang w:val="en-US"/>
        </w:rPr>
      </w:pPr>
    </w:p>
    <w:p w14:paraId="7DF8DA55">
      <w:pPr>
        <w:spacing w:line="240" w:lineRule="auto"/>
        <w:jc w:val="both"/>
        <w:rPr>
          <w:rFonts w:hint="default"/>
          <w:b/>
          <w:bCs/>
          <w:lang w:val="en-US"/>
        </w:rPr>
      </w:pPr>
    </w:p>
    <w:p w14:paraId="7F24BDE3">
      <w:pPr>
        <w:spacing w:line="240" w:lineRule="auto"/>
        <w:jc w:val="both"/>
        <w:rPr>
          <w:rFonts w:hint="default"/>
          <w:b/>
          <w:bCs/>
          <w:lang w:val="en-US"/>
        </w:rPr>
      </w:pP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2D8D6D5F">
      <w:pPr>
        <w:pStyle w:val="36"/>
      </w:pPr>
      <w:r>
        <w:t>Task 4 Report</w:t>
      </w:r>
    </w:p>
    <w:p w14:paraId="477FDF8B">
      <w:pPr>
        <w:pStyle w:val="2"/>
      </w:pPr>
      <w:r>
        <w:t>Knowledge Base Entry [12 Marks]</w:t>
      </w:r>
    </w:p>
    <w:p w14:paraId="69E0AEDE">
      <w:r>
        <w:t>So for task 4, I started by running the task script using the command `/opt/tasks/task4.sh`. It didn’t show anything, but when I opened top, I noticed a process called `sneaky+` was consuming almost 50% of CPU. That made me think something is wrong there.</w:t>
      </w:r>
    </w:p>
    <w:p w14:paraId="5CF37BF6">
      <w:r>
        <w:t>Then I wanted to check the disk, so I used the command `df -h`, and I saw that many of the `/snap/` entries were 100% full. That means the disk is almost full and maybe that’s why the programs are crashing and unable to write or save files.</w:t>
      </w:r>
    </w:p>
    <w:p w14:paraId="643DFCFC">
      <w:r>
        <w:t>I also ran `sudo find /opt -type f -name "*.sh"` to see what files are there and checked if there’s any clue for the unique task code. From that, I saw a script named `suss_disk_writer_bb2c2b.sh`, and that matches with the hint given in the assignment.</w:t>
      </w:r>
    </w:p>
    <w:p w14:paraId="4CF8352E">
      <w:r>
        <w:t>So the issue was that a hidden service or script is filling up the disk, causing system write errors. If I delete or stop that writer, and restart the machine, it will fix the issue.</w:t>
      </w:r>
    </w:p>
    <w:p w14:paraId="4B55DB22">
      <w:pPr>
        <w:pStyle w:val="2"/>
      </w:pPr>
      <w:r>
        <w:t>Theoretical Reflection [8 Marks]</w:t>
      </w:r>
    </w:p>
    <w:p w14:paraId="07BE457D">
      <w:r>
        <w:t>Linux tracks disk usage using blocks and inode info. The `df` command shows space usage, while `du` gives info about specific files and folders. Deleting files doesn’t always clear space instantly, because if a process is still using the file, the data stays until the process stops.</w:t>
      </w:r>
    </w:p>
    <w:p w14:paraId="3504E6A1">
      <w:r>
        <w:t>Read permission allows you to view contents of a file, while execute lets you run it. For folders, execute permission means you can enter or cd into it. Sometimes a file might be marked executable but won’t work if the permissions or paths are wrong.</w:t>
      </w:r>
    </w:p>
    <w:p w14:paraId="4A408CF9">
      <w:r>
        <w:t>File metadata contains size, date, permissions and other info. It's very important for managing file access and keeping things secure. Without proper metadata, system won’t know how to handle the file.</w:t>
      </w:r>
    </w:p>
    <w:p w14:paraId="041BD8C0">
      <w:r>
        <w:t>Execute being separate from read is good for security. You can let someone read a script but not allow them to run it. This makes the system flexible, especially in servers and shared environments.</w:t>
      </w:r>
    </w:p>
    <w:p w14:paraId="6B38A3B8">
      <w:pPr>
        <w:pStyle w:val="2"/>
      </w:pPr>
      <w:r>
        <w:t>Evidence Screenshots</w:t>
      </w:r>
    </w:p>
    <w:p w14:paraId="18747BFE">
      <w:r>
        <w:t>Figure 1: Script executed for task 4 without output (blank).</w:t>
      </w:r>
    </w:p>
    <w:p w14:paraId="0B8982A8">
      <w:r>
        <w:t>Figure 2: `top` output showing sneaky+ process using high CPU.</w:t>
      </w:r>
    </w:p>
    <w:p w14:paraId="6A785C34">
      <w:r>
        <w:t>Figure 3: `df -h` showing 100% disk usage in some snap volumes.</w:t>
      </w:r>
    </w:p>
    <w:p w14:paraId="46722F3F">
      <w:r>
        <w:t>Figure 4: Output of find command showing the script `suss_disk_writer_bb2c2b.sh`.</w:t>
      </w:r>
    </w:p>
    <w:p w14:paraId="65072C24">
      <w:pPr>
        <w:spacing w:line="240" w:lineRule="auto"/>
        <w:jc w:val="both"/>
        <w:rPr>
          <w:rFonts w:hint="default"/>
          <w:b/>
          <w:bCs/>
          <w:lang w:val="en-US"/>
        </w:rPr>
      </w:pPr>
      <w:bookmarkStart w:id="0" w:name="_GoBack"/>
      <w:bookmarkEnd w:id="0"/>
    </w:p>
    <w:p w14:paraId="2E363960">
      <w:pPr>
        <w:spacing w:line="240" w:lineRule="auto"/>
        <w:jc w:val="both"/>
        <w:rPr>
          <w:rFonts w:hint="default"/>
          <w:b/>
          <w:bCs/>
          <w:lang w:val="en-US"/>
        </w:rPr>
      </w:pPr>
    </w:p>
    <w:p w14:paraId="5929E2D2">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E255C0"/>
    <w:rsid w:val="03704209"/>
    <w:rsid w:val="03E6227C"/>
    <w:rsid w:val="051B1BF5"/>
    <w:rsid w:val="094F3A3C"/>
    <w:rsid w:val="09EC7767"/>
    <w:rsid w:val="0A4B1F34"/>
    <w:rsid w:val="0DF82377"/>
    <w:rsid w:val="0E5115CA"/>
    <w:rsid w:val="0F0F2DD9"/>
    <w:rsid w:val="11501174"/>
    <w:rsid w:val="21A65541"/>
    <w:rsid w:val="223B0FBA"/>
    <w:rsid w:val="277E52D7"/>
    <w:rsid w:val="28F770C2"/>
    <w:rsid w:val="2BA47C57"/>
    <w:rsid w:val="300B2474"/>
    <w:rsid w:val="313D20DF"/>
    <w:rsid w:val="365405B6"/>
    <w:rsid w:val="38626E6D"/>
    <w:rsid w:val="393173E2"/>
    <w:rsid w:val="3B7D63C4"/>
    <w:rsid w:val="3BCC0E22"/>
    <w:rsid w:val="3C822FD1"/>
    <w:rsid w:val="3E453618"/>
    <w:rsid w:val="3FDF5B23"/>
    <w:rsid w:val="41FA1AD9"/>
    <w:rsid w:val="435B3BF5"/>
    <w:rsid w:val="474E7388"/>
    <w:rsid w:val="483737EE"/>
    <w:rsid w:val="4A8F3FE1"/>
    <w:rsid w:val="4CDB5DA5"/>
    <w:rsid w:val="4F2734A7"/>
    <w:rsid w:val="5750112C"/>
    <w:rsid w:val="5DB94E09"/>
    <w:rsid w:val="604736EA"/>
    <w:rsid w:val="62EC717B"/>
    <w:rsid w:val="678F3CF5"/>
    <w:rsid w:val="69350181"/>
    <w:rsid w:val="69CA031F"/>
    <w:rsid w:val="6A065F94"/>
    <w:rsid w:val="717B342F"/>
    <w:rsid w:val="75681176"/>
    <w:rsid w:val="78240EAC"/>
    <w:rsid w:val="788E7256"/>
    <w:rsid w:val="79EB53C8"/>
    <w:rsid w:val="7B3B1F11"/>
    <w:rsid w:val="7FAA1C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0</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2025-06-07T00:50:35Z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